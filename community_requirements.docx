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B2BE86">
      <w:pPr>
        <w:pStyle w:val="36"/>
      </w:pPr>
      <w:r>
        <w:t>Community Feature – Requirements (Role-Based Announcements)</w:t>
      </w:r>
    </w:p>
    <w:p w14:paraId="3729D2D8">
      <w:pPr>
        <w:pStyle w:val="2"/>
      </w:pPr>
      <w:r>
        <w:t>1. Overview</w:t>
      </w:r>
    </w:p>
    <w:p w14:paraId="7EC3AE5C">
      <w:r>
        <w:t>The Community module is a centralized communication system that allows different user roles to post and view announcements.</w:t>
      </w:r>
      <w:r>
        <w:br w:type="textWrapping"/>
      </w:r>
      <w:r>
        <w:br w:type="textWrapping"/>
      </w:r>
      <w:r>
        <w:t>There are three user roles:</w:t>
      </w:r>
      <w:r>
        <w:br w:type="textWrapping"/>
      </w:r>
      <w:r>
        <w:t>- SMAART Admin (Super Admin)</w:t>
      </w:r>
      <w:r>
        <w:br w:type="textWrapping"/>
      </w:r>
      <w:r>
        <w:t>- College Admin</w:t>
      </w:r>
      <w:r>
        <w:br w:type="textWrapping"/>
      </w:r>
      <w:r>
        <w:t>- Student</w:t>
      </w:r>
      <w:r>
        <w:br w:type="textWrapping"/>
      </w:r>
      <w:r>
        <w:br w:type="textWrapping"/>
      </w:r>
      <w:r>
        <w:t>The feature enables targeted and role-based announcements across the platform.</w:t>
      </w:r>
    </w:p>
    <w:p w14:paraId="61397AF1">
      <w:pPr>
        <w:pStyle w:val="2"/>
      </w:pPr>
      <w:r>
        <w:t>2. User Roles &amp; Permissions</w:t>
      </w:r>
    </w:p>
    <w:p w14:paraId="576F4B43">
      <w:r>
        <w:t>SMAART Admin:</w:t>
      </w:r>
      <w:r>
        <w:br w:type="textWrapping"/>
      </w:r>
      <w:r>
        <w:t>- Create announcements</w:t>
      </w:r>
      <w:r>
        <w:br w:type="textWrapping"/>
      </w:r>
      <w:r>
        <w:t>- Target: All students, all colleges, specific colleges</w:t>
      </w:r>
      <w:r>
        <w:br w:type="textWrapping"/>
      </w:r>
      <w:r>
        <w:t>- View all announcements</w:t>
      </w:r>
      <w:r>
        <w:br w:type="textWrapping"/>
      </w:r>
      <w:r>
        <w:t>- Edit/Delete any announcement</w:t>
      </w:r>
      <w:r>
        <w:br w:type="textWrapping"/>
      </w:r>
      <w:r>
        <w:t>- Pin important announcements</w:t>
      </w:r>
      <w:r>
        <w:br w:type="textWrapping"/>
      </w:r>
      <w:r>
        <w:br w:type="textWrapping"/>
      </w:r>
      <w:r>
        <w:t>College Admin:</w:t>
      </w:r>
      <w:r>
        <w:br w:type="textWrapping"/>
      </w:r>
      <w:r>
        <w:t>- Create announcements for their own college students</w:t>
      </w:r>
      <w:r>
        <w:br w:type="textWrapping"/>
      </w:r>
      <w:r>
        <w:t>- View their announcements and SMAART Admin announcements</w:t>
      </w:r>
      <w:r>
        <w:br w:type="textWrapping"/>
      </w:r>
      <w:r>
        <w:t>- Cannot edit/delete SMAART Admin posts</w:t>
      </w:r>
      <w:r>
        <w:br w:type="textWrapping"/>
      </w:r>
      <w:r>
        <w:br w:type="textWrapping"/>
      </w:r>
      <w:r>
        <w:t>Students:</w:t>
      </w:r>
      <w:r>
        <w:br w:type="textWrapping"/>
      </w:r>
      <w:r>
        <w:t>- View announcements from SMAART Admin and College Admin</w:t>
      </w:r>
      <w:r>
        <w:br w:type="textWrapping"/>
      </w:r>
      <w:r>
        <w:t>- No posting rights</w:t>
      </w:r>
    </w:p>
    <w:p w14:paraId="2FB40D3B">
      <w:pPr>
        <w:pStyle w:val="2"/>
      </w:pPr>
      <w:r>
        <w:t>3. Announcement Details</w:t>
      </w:r>
    </w:p>
    <w:p w14:paraId="5C4942D8">
      <w:r>
        <w:t>Each announcement should include:</w:t>
      </w:r>
      <w:r>
        <w:br w:type="textWrapping"/>
      </w:r>
      <w:r>
        <w:t>- Title</w:t>
      </w:r>
      <w:r>
        <w:br w:type="textWrapping"/>
      </w:r>
      <w:r>
        <w:t>- Description (rich text)</w:t>
      </w:r>
      <w:r>
        <w:br w:type="textWrapping"/>
      </w:r>
      <w:r>
        <w:t>- Attachments (PDF, image, link)</w:t>
      </w:r>
      <w:r>
        <w:br w:type="textWrapping"/>
      </w:r>
      <w:r>
        <w:t>- Target audience</w:t>
      </w:r>
      <w:r>
        <w:br w:type="textWrapping"/>
      </w:r>
      <w:r>
        <w:t>- Created by</w:t>
      </w:r>
      <w:r>
        <w:br w:type="textWrapping"/>
      </w:r>
      <w:r>
        <w:t>- Timestamp</w:t>
      </w:r>
      <w:r>
        <w:br w:type="textWrapping"/>
      </w:r>
      <w:r>
        <w:t>- Expiry date (optional)</w:t>
      </w:r>
    </w:p>
    <w:p w14:paraId="063A8773">
      <w:pPr>
        <w:pStyle w:val="2"/>
      </w:pPr>
      <w:r>
        <w:t>4. Targeting Logic</w:t>
      </w:r>
    </w:p>
    <w:p w14:paraId="04418E3D">
      <w:r>
        <w:t>SMAART Admin (Global): Visible to all students and college admins</w:t>
      </w:r>
      <w:r>
        <w:br w:type="textWrapping"/>
      </w:r>
      <w:r>
        <w:t>SMAART Admin (Specific Colleges): Visible to selected colleges</w:t>
      </w:r>
      <w:r>
        <w:br w:type="textWrapping"/>
      </w:r>
      <w:r>
        <w:t>College Admin: Visible to their students and SMAART Admin</w:t>
      </w:r>
    </w:p>
    <w:p w14:paraId="7B1EB141">
      <w:pPr>
        <w:pStyle w:val="2"/>
      </w:pPr>
      <w:r>
        <w:t>5. Functional Requirements</w:t>
      </w:r>
    </w:p>
    <w:p w14:paraId="7B5343CD">
      <w:r>
        <w:t>Create Announcement:</w:t>
      </w:r>
      <w:r>
        <w:br w:type="textWrapping"/>
      </w:r>
      <w:r>
        <w:t>- Role-based access</w:t>
      </w:r>
      <w:r>
        <w:br w:type="textWrapping"/>
      </w:r>
      <w:r>
        <w:t>- Target selection</w:t>
      </w:r>
      <w:r>
        <w:br w:type="textWrapping"/>
      </w:r>
      <w:r>
        <w:t>- Mandatory title</w:t>
      </w:r>
      <w:r>
        <w:br w:type="textWrapping"/>
      </w:r>
      <w:r>
        <w:br w:type="textWrapping"/>
      </w:r>
      <w:r>
        <w:t>View Announcements:</w:t>
      </w:r>
      <w:r>
        <w:br w:type="textWrapping"/>
      </w:r>
      <w:r>
        <w:t>- Feed-style listing</w:t>
      </w:r>
      <w:r>
        <w:br w:type="textWrapping"/>
      </w:r>
      <w:r>
        <w:t>- Filters (role, date)</w:t>
      </w:r>
      <w:r>
        <w:br w:type="textWrapping"/>
      </w:r>
      <w:r>
        <w:t>- Search</w:t>
      </w:r>
      <w:r>
        <w:br w:type="textWrapping"/>
      </w:r>
      <w:r>
        <w:br w:type="textWrapping"/>
      </w:r>
      <w:r>
        <w:t>Notifications:</w:t>
      </w:r>
      <w:r>
        <w:br w:type="textWrapping"/>
      </w:r>
      <w:r>
        <w:t>- In-app notifications for new announcements</w:t>
      </w:r>
      <w:r>
        <w:br w:type="textWrapping"/>
      </w:r>
      <w:r>
        <w:br w:type="textWrapping"/>
      </w:r>
      <w:r>
        <w:t>Edit/Delete:</w:t>
      </w:r>
      <w:r>
        <w:br w:type="textWrapping"/>
      </w:r>
      <w:r>
        <w:t>- SMAART Admin: all posts</w:t>
      </w:r>
      <w:r>
        <w:br w:type="textWrapping"/>
      </w:r>
      <w:r>
        <w:t>- College Admin: own posts only</w:t>
      </w:r>
      <w:r>
        <w:br w:type="textWrapping"/>
      </w:r>
      <w:r>
        <w:br w:type="textWrapping"/>
      </w:r>
      <w:r>
        <w:t>Pinning:</w:t>
      </w:r>
      <w:r>
        <w:br w:type="textWrapping"/>
      </w:r>
      <w:r>
        <w:t>- SMAART Admin can pin announcements</w:t>
      </w:r>
    </w:p>
    <w:p w14:paraId="0AEC705B">
      <w:pPr>
        <w:pStyle w:val="2"/>
      </w:pPr>
      <w:r>
        <w:t>6. UI Requirements</w:t>
      </w:r>
    </w:p>
    <w:p w14:paraId="1E81C8F1">
      <w:r>
        <w:t>- Announcements feed</w:t>
      </w:r>
      <w:r>
        <w:br w:type="textWrapping"/>
      </w:r>
      <w:r>
        <w:t>- Create announcement button</w:t>
      </w:r>
      <w:r>
        <w:br w:type="textWrapping"/>
      </w:r>
      <w:r>
        <w:t>- Filters (role, college, date)</w:t>
      </w:r>
    </w:p>
    <w:p w14:paraId="1E9ACC68">
      <w:pPr>
        <w:pStyle w:val="2"/>
      </w:pPr>
      <w:r>
        <w:t>7. Audit &amp; Tracking</w:t>
      </w:r>
    </w:p>
    <w:p w14:paraId="14A3C453">
      <w:r>
        <w:t>- Track creator and timestamp</w:t>
      </w:r>
      <w:r>
        <w:br w:type="textWrapping"/>
      </w:r>
    </w:p>
    <w:p w14:paraId="55F46F64">
      <w:pPr>
        <w:pStyle w:val="2"/>
      </w:pPr>
      <w:r>
        <w:t>8. Enhancements</w:t>
      </w:r>
    </w:p>
    <w:p w14:paraId="45578462">
      <w:r>
        <w:t>- Likes/Reactions</w:t>
      </w:r>
      <w:r>
        <w:br w:type="textWrapping"/>
      </w:r>
      <w:bookmarkStart w:id="0" w:name="_GoBack"/>
      <w:bookmarkEnd w:id="0"/>
      <w:r>
        <w:t>- Polls</w:t>
      </w:r>
      <w:r>
        <w:br w:type="textWrapping"/>
      </w:r>
      <w:r>
        <w:t>- Analytics</w:t>
      </w:r>
    </w:p>
    <w:p w14:paraId="05AEA1B1">
      <w:pPr>
        <w:pStyle w:val="2"/>
      </w:pPr>
      <w:r>
        <w:t>9. Edge Cases</w:t>
      </w:r>
    </w:p>
    <w:p w14:paraId="2B882250">
      <w:r>
        <w:t>- College Admin cannot post to other colleges</w:t>
      </w:r>
      <w:r>
        <w:br w:type="textWrapping"/>
      </w:r>
      <w:r>
        <w:t>- Students see only relevant announcements</w:t>
      </w:r>
      <w:r>
        <w:br w:type="textWrapping"/>
      </w:r>
      <w:r>
        <w:t>- Deleted announcements removed</w:t>
      </w:r>
      <w:r>
        <w:br w:type="textWrapping"/>
      </w:r>
      <w:r>
        <w:t>- Expired announcements archived</w:t>
      </w:r>
    </w:p>
    <w:p w14:paraId="61ECEE92">
      <w:pPr>
        <w:pStyle w:val="2"/>
      </w:pPr>
      <w:r>
        <w:t>10. Data Model (High-Level)</w:t>
      </w:r>
    </w:p>
    <w:p w14:paraId="4BE6602B">
      <w:r>
        <w:t>Fields:</w:t>
      </w:r>
      <w:r>
        <w:br w:type="textWrapping"/>
      </w:r>
      <w:r>
        <w:t>- id</w:t>
      </w:r>
      <w:r>
        <w:br w:type="textWrapping"/>
      </w:r>
      <w:r>
        <w:t>- title</w:t>
      </w:r>
      <w:r>
        <w:br w:type="textWrapping"/>
      </w:r>
      <w:r>
        <w:t>- description</w:t>
      </w:r>
      <w:r>
        <w:br w:type="textWrapping"/>
      </w:r>
      <w:r>
        <w:t>- created_by_role</w:t>
      </w:r>
      <w:r>
        <w:br w:type="textWrapping"/>
      </w:r>
      <w:r>
        <w:t>- created_by_id</w:t>
      </w:r>
      <w:r>
        <w:br w:type="textWrapping"/>
      </w:r>
      <w:r>
        <w:t>- target_type</w:t>
      </w:r>
      <w:r>
        <w:br w:type="textWrapping"/>
      </w:r>
      <w:r>
        <w:t>- target_ids</w:t>
      </w:r>
      <w:r>
        <w:br w:type="textWrapping"/>
      </w:r>
      <w:r>
        <w:t>- created_at</w:t>
      </w:r>
      <w:r>
        <w:br w:type="textWrapping"/>
      </w:r>
      <w:r>
        <w:t>- expiry_date</w:t>
      </w:r>
      <w:r>
        <w:br w:type="textWrapping"/>
      </w:r>
      <w:r>
        <w:t>- is_pinned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2F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324</Words>
  <Characters>1855</Characters>
  <Lines>0</Lines>
  <Paragraphs>0</Paragraphs>
  <TotalTime>1</TotalTime>
  <ScaleCrop>false</ScaleCrop>
  <LinksUpToDate>false</LinksUpToDate>
  <CharactersWithSpaces>2098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SMAART Projects</cp:lastModifiedBy>
  <dcterms:modified xsi:type="dcterms:W3CDTF">2026-05-05T11:22:29Z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eyJoZGlkIjoiYjUxNzcwZWE0MmYyNmJiNDU2MGRhYmZiZDZhZDhlOTEiLCJ1c2VySWQiOiI1Njc2MTY3NTMzMTcifQ==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FD4FA2A0576F45D292B1F0BA25949136_12</vt:lpwstr>
  </property>
</Properties>
</file>